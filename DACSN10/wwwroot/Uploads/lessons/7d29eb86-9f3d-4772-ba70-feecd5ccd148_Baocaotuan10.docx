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2BEA9B">
      <w:pPr>
        <w:spacing w:before="240" w:after="240"/>
        <w:jc w:val="center"/>
        <w:rPr>
          <w:rFonts w:hint="default" w:ascii="Times New Roman" w:hAnsi="Times New Roman" w:eastAsia="Times New Roman" w:cs="Times New Roman"/>
          <w:b/>
          <w:bCs w:val="0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bCs w:val="0"/>
          <w:color w:val="FF0000"/>
          <w:sz w:val="28"/>
          <w:szCs w:val="28"/>
        </w:rPr>
        <w:t>QUẢN LÝ W</w:t>
      </w:r>
      <w:r>
        <w:rPr>
          <w:rFonts w:hint="default" w:ascii="Times New Roman" w:hAnsi="Times New Roman" w:eastAsia="Times New Roman" w:cs="Times New Roman"/>
          <w:b/>
          <w:bCs w:val="0"/>
          <w:color w:val="FF0000"/>
          <w:sz w:val="28"/>
          <w:szCs w:val="28"/>
          <w:lang w:val="en-US"/>
        </w:rPr>
        <w:t>EBSITE</w:t>
      </w:r>
      <w:r>
        <w:rPr>
          <w:rFonts w:hint="default" w:ascii="Times New Roman" w:hAnsi="Times New Roman" w:eastAsia="Times New Roman" w:cs="Times New Roman"/>
          <w:b/>
          <w:bCs w:val="0"/>
          <w:color w:val="FF0000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color w:val="FF0000"/>
          <w:sz w:val="28"/>
          <w:szCs w:val="28"/>
          <w:lang w:val="en-US"/>
        </w:rPr>
        <w:t>HỌC TRỰC TUYẾN</w:t>
      </w:r>
    </w:p>
    <w:p w14:paraId="19B5235C">
      <w:pPr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Chỉnh sửa g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iao diện chỉnh sửa người dùng</w:t>
      </w:r>
    </w:p>
    <w:p w14:paraId="0603642B">
      <w:pPr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</w:p>
    <w:p w14:paraId="71D58EBE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85485" cy="3230880"/>
            <wp:effectExtent l="0" t="0" r="571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9E0B8D">
      <w:pPr>
        <w:rPr>
          <w:rFonts w:ascii="SimSun" w:hAnsi="SimSun" w:eastAsia="SimSun" w:cs="SimSun"/>
          <w:sz w:val="24"/>
          <w:szCs w:val="24"/>
        </w:rPr>
      </w:pPr>
    </w:p>
    <w:p w14:paraId="63C55E4E">
      <w:pPr>
        <w:keepNext w:val="0"/>
        <w:keepLines w:val="0"/>
        <w:widowControl/>
        <w:suppressLineNumbers w:val="0"/>
        <w:jc w:val="left"/>
      </w:pPr>
    </w:p>
    <w:p w14:paraId="5955F51B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82310" cy="3104515"/>
            <wp:effectExtent l="0" t="0" r="8890" b="444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DA8A31">
      <w:pPr>
        <w:rPr>
          <w:rFonts w:ascii="SimSun" w:hAnsi="SimSun" w:eastAsia="SimSun" w:cs="SimSun"/>
          <w:sz w:val="24"/>
          <w:szCs w:val="24"/>
        </w:rPr>
      </w:pPr>
    </w:p>
    <w:p w14:paraId="49B19EBC">
      <w:pPr>
        <w:rPr>
          <w:rFonts w:ascii="SimSun" w:hAnsi="SimSun" w:eastAsia="SimSun" w:cs="SimSun"/>
          <w:sz w:val="24"/>
          <w:szCs w:val="24"/>
        </w:rPr>
      </w:pPr>
    </w:p>
    <w:p w14:paraId="54F85041">
      <w:pPr>
        <w:rPr>
          <w:rFonts w:ascii="SimSun" w:hAnsi="SimSun" w:eastAsia="SimSun" w:cs="SimSun"/>
          <w:sz w:val="24"/>
          <w:szCs w:val="24"/>
        </w:rPr>
      </w:pPr>
    </w:p>
    <w:p w14:paraId="35731099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75960" cy="3110865"/>
            <wp:effectExtent l="0" t="0" r="0" b="1333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2467E">
      <w:pPr>
        <w:rPr>
          <w:rFonts w:ascii="SimSun" w:hAnsi="SimSun" w:eastAsia="SimSun" w:cs="SimSun"/>
          <w:sz w:val="24"/>
          <w:szCs w:val="24"/>
        </w:rPr>
      </w:pPr>
    </w:p>
    <w:p w14:paraId="34B2A234">
      <w:pPr>
        <w:rPr>
          <w:rFonts w:ascii="SimSun" w:hAnsi="SimSun" w:eastAsia="SimSun" w:cs="SimSun"/>
          <w:sz w:val="24"/>
          <w:szCs w:val="24"/>
        </w:rPr>
      </w:pPr>
    </w:p>
    <w:p w14:paraId="51C827A0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85485" cy="3093085"/>
            <wp:effectExtent l="0" t="0" r="5715" b="63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269661">
      <w:pPr>
        <w:rPr>
          <w:rFonts w:ascii="SimSun" w:hAnsi="SimSun" w:eastAsia="SimSun" w:cs="SimSun"/>
          <w:sz w:val="24"/>
          <w:szCs w:val="24"/>
        </w:rPr>
      </w:pPr>
    </w:p>
    <w:p w14:paraId="46655BEF">
      <w:pPr>
        <w:rPr>
          <w:rFonts w:ascii="SimSun" w:hAnsi="SimSun" w:eastAsia="SimSun" w:cs="SimSun"/>
          <w:sz w:val="24"/>
          <w:szCs w:val="24"/>
        </w:rPr>
      </w:pPr>
    </w:p>
    <w:p w14:paraId="4C6044A5">
      <w:pPr>
        <w:rPr>
          <w:rFonts w:ascii="SimSun" w:hAnsi="SimSun" w:eastAsia="SimSun" w:cs="SimSun"/>
          <w:sz w:val="24"/>
          <w:szCs w:val="24"/>
        </w:rPr>
      </w:pPr>
    </w:p>
    <w:p w14:paraId="7108147F">
      <w:r>
        <w:drawing>
          <wp:inline distT="0" distB="0" distL="114300" distR="114300">
            <wp:extent cx="5785485" cy="2892425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3598"/>
    <w:p w14:paraId="4E33031F">
      <w:r>
        <w:drawing>
          <wp:inline distT="0" distB="0" distL="114300" distR="114300">
            <wp:extent cx="5784215" cy="2868930"/>
            <wp:effectExtent l="0" t="0" r="698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528C"/>
    <w:p w14:paraId="3C5D0FA5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79135" cy="3082925"/>
            <wp:effectExtent l="0" t="0" r="12065" b="10795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44E5A5">
      <w:pPr>
        <w:rPr>
          <w:rFonts w:ascii="SimSun" w:hAnsi="SimSun" w:eastAsia="SimSun" w:cs="SimSun"/>
          <w:sz w:val="24"/>
          <w:szCs w:val="24"/>
        </w:rPr>
      </w:pPr>
    </w:p>
    <w:p w14:paraId="4FD5F833">
      <w:pPr>
        <w:rPr>
          <w:rFonts w:ascii="SimSun" w:hAnsi="SimSun" w:eastAsia="SimSun" w:cs="SimSun"/>
          <w:sz w:val="24"/>
          <w:szCs w:val="24"/>
        </w:rPr>
      </w:pPr>
    </w:p>
    <w:p w14:paraId="033D9FF4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79135" cy="3089275"/>
            <wp:effectExtent l="0" t="0" r="12065" b="4445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71ACEF">
      <w:pPr>
        <w:rPr>
          <w:rFonts w:ascii="SimSun" w:hAnsi="SimSun" w:eastAsia="SimSun" w:cs="SimSun"/>
          <w:sz w:val="24"/>
          <w:szCs w:val="24"/>
        </w:rPr>
      </w:pPr>
    </w:p>
    <w:p w14:paraId="145EFEF6">
      <w:pPr>
        <w:rPr>
          <w:rFonts w:ascii="SimSun" w:hAnsi="SimSun" w:eastAsia="SimSun" w:cs="SimSun"/>
          <w:sz w:val="24"/>
          <w:szCs w:val="24"/>
        </w:rPr>
      </w:pPr>
    </w:p>
    <w:p w14:paraId="645F8E6D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81040" cy="3091180"/>
            <wp:effectExtent l="0" t="0" r="10160" b="2540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4B8CDE">
      <w:r>
        <w:drawing>
          <wp:inline distT="0" distB="0" distL="114300" distR="114300">
            <wp:extent cx="5774690" cy="285877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E03B">
      <w:pPr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81040" cy="3115310"/>
            <wp:effectExtent l="0" t="0" r="10160" b="8890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138" w:right="1138" w:bottom="1138" w:left="1987" w:header="720" w:footer="720" w:gutter="0"/>
      <w:pgNumType w:start="1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9C78AD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61738A6"/>
    <w:rsid w:val="1F812DEC"/>
    <w:rsid w:val="24310293"/>
    <w:rsid w:val="65DB3801"/>
    <w:rsid w:val="673B7F17"/>
    <w:rsid w:val="6F7F2E49"/>
    <w:rsid w:val="739C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vi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2025-05-19T15:13:00Z</dcterms:created>
  <dc:creator>KIM NGAN</dc:creator>
  <cp:lastModifiedBy>KIM NGAN</cp:lastModifiedBy>
  <dcterms:modified xsi:type="dcterms:W3CDTF">2025-05-19T15:53:59Z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C95AD1B07E2447B4866BA15FAF910A85_11</vt:lpwstr>
  </property>
</Properties>
</file>